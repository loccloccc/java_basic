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uoae4l669hix" w:colFirst="0" w:colLast="0"/>
      <w:bookmarkEnd w:id="0"/>
      <w:r>
        <w:rPr>
          <w:b/>
          <w:bCs/>
          <w:sz w:val="46"/>
          <w:szCs w:val="46"/>
          <w:rtl w:val="0"/>
        </w:rPr>
        <w:t>BÁO CÁO SAU BUỔI THỰC HÀNH</w:t>
      </w:r>
    </w:p>
    <w:p w14:paraId="00000002">
      <w:pPr>
        <w:spacing w:before="240" w:after="240"/>
      </w:pPr>
      <w:r>
        <w:rPr>
          <w:b/>
          <w:bCs/>
          <w:rtl w:val="0"/>
        </w:rPr>
        <w:t>Môn học:</w:t>
      </w:r>
      <w:r>
        <w:rPr>
          <w:rtl w:val="0"/>
        </w:rPr>
        <w:t xml:space="preserve"> Lập trình Java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bCs/>
          <w:rtl w:val="0"/>
        </w:rPr>
        <w:t>Tên buổi thực hành:</w:t>
      </w:r>
      <w:r>
        <w:rPr>
          <w:rtl w:val="0"/>
        </w:rPr>
        <w:t xml:space="preserve"> Xây dựng hệ thống Arena of Heroes (OOP Battle Simulation – Kế thừa &amp; Đa hình)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bCs/>
          <w:rtl w:val="0"/>
        </w:rPr>
        <w:t>Thời gian thực hành:</w:t>
      </w:r>
      <w:r>
        <w:rPr>
          <w:rtl w:val="0"/>
        </w:rPr>
        <w:t xml:space="preserve"> 180 phút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bCs/>
          <w:rtl w:val="0"/>
        </w:rPr>
        <w:t>Họ và tên sinh viên:</w:t>
      </w:r>
      <w:r>
        <w:rPr>
          <w:rtl w:val="0"/>
        </w:rPr>
        <w:t xml:space="preserve"> </w:t>
      </w:r>
      <w:r>
        <w:rPr>
          <w:rFonts w:hint="default"/>
          <w:rtl w:val="0"/>
          <w:lang w:val="vi-VN"/>
        </w:rPr>
        <w:t>Dương Đức Lộc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bCs/>
          <w:rtl w:val="0"/>
        </w:rPr>
        <w:t>Mã sinh viên:</w:t>
      </w:r>
      <w:r>
        <w:rPr>
          <w:rtl w:val="0"/>
        </w:rPr>
        <w:t xml:space="preserve"> HN-PTIT-</w:t>
      </w:r>
      <w:r>
        <w:rPr>
          <w:rFonts w:hint="default"/>
          <w:rtl w:val="0"/>
          <w:lang w:val="vi-VN"/>
        </w:rPr>
        <w:t>034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bCs/>
          <w:rtl w:val="0"/>
        </w:rPr>
        <w:t>Lớp:</w:t>
      </w:r>
      <w:r>
        <w:rPr>
          <w:rtl w:val="0"/>
        </w:rPr>
        <w:t xml:space="preserve"> HN-CNTT4</w:t>
      </w:r>
      <w:bookmarkStart w:id="25" w:name="_GoBack"/>
      <w:bookmarkEnd w:id="25"/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bCs/>
          <w:rtl w:val="0"/>
        </w:rPr>
        <w:t>Nhóm:</w:t>
      </w:r>
      <w:r>
        <w:rPr>
          <w:rtl w:val="0"/>
        </w:rPr>
        <w:t xml:space="preserve"> 2</w:t>
      </w:r>
    </w:p>
    <w:p w14:paraId="00000003">
      <w:pPr>
        <w:pStyle w:val="2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1" w:name="_ysmtjj5kee2z" w:colFirst="0" w:colLast="0"/>
      <w:bookmarkEnd w:id="1"/>
      <w:r>
        <w:rPr>
          <w:b/>
          <w:bCs/>
          <w:sz w:val="22"/>
          <w:szCs w:val="22"/>
          <w:rtl w:val="0"/>
        </w:rPr>
        <w:t>I. NỘI DUNG ĐÃ THỰC HÀNH</w:t>
      </w:r>
    </w:p>
    <w:p w14:paraId="00000004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2" w:name="_yrzi2fwv57li" w:colFirst="0" w:colLast="0"/>
      <w:bookmarkEnd w:id="2"/>
      <w:r>
        <w:rPr>
          <w:b/>
          <w:bCs/>
          <w:sz w:val="22"/>
          <w:szCs w:val="22"/>
          <w:rtl w:val="0"/>
        </w:rPr>
        <w:t>1. Trình bày các giải pháp</w:t>
      </w:r>
    </w:p>
    <w:p w14:paraId="00000005">
      <w:pPr>
        <w:spacing w:before="240" w:after="240"/>
      </w:pPr>
      <w:r>
        <w:rPr>
          <w:rtl w:val="0"/>
        </w:rPr>
        <w:t xml:space="preserve">Trong buổi thực hành, em đã xây dựng hệ thống mô phỏng trận đấu </w:t>
      </w:r>
      <w:r>
        <w:rPr>
          <w:b/>
          <w:bCs/>
          <w:rtl w:val="0"/>
        </w:rPr>
        <w:t>Arena of Heroes</w:t>
      </w:r>
      <w:r>
        <w:rPr>
          <w:rtl w:val="0"/>
        </w:rPr>
        <w:t xml:space="preserve"> bằng Java (Console App) dựa trên tài liệu SRS được cung cấp.</w:t>
      </w:r>
    </w:p>
    <w:p w14:paraId="00000006">
      <w:pPr>
        <w:spacing w:before="240" w:after="240"/>
      </w:pPr>
      <w:r>
        <w:rPr>
          <w:rtl w:val="0"/>
        </w:rPr>
        <w:t>Chương trình được thiết kế theo mô hình lập trình hướng đối tượng (OOP), áp dụng đầy đủ các nguyên lý</w:t>
      </w:r>
    </w:p>
    <w:p w14:paraId="00000007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Kế thừa (Inheritance)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Đa hình (Polymorphism)</w:t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Trừu tượng (Abstraction)</w:t>
      </w:r>
    </w:p>
    <w:p w14:paraId="0000000A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Đóng gói (Encapsulation)</w:t>
      </w:r>
    </w:p>
    <w:p w14:paraId="0000000B">
      <w:pPr>
        <w:pStyle w:val="4"/>
        <w:keepNext w:val="0"/>
        <w:keepLines w:val="0"/>
        <w:spacing w:before="280"/>
        <w:ind w:left="720" w:hanging="360"/>
        <w:rPr>
          <w:b/>
          <w:bCs/>
          <w:color w:val="000000"/>
          <w:sz w:val="22"/>
          <w:szCs w:val="22"/>
        </w:rPr>
      </w:pPr>
      <w:bookmarkStart w:id="3" w:name="_96e1qxfs73fm" w:colFirst="0" w:colLast="0"/>
      <w:bookmarkEnd w:id="3"/>
      <w:r>
        <w:rPr>
          <w:b/>
          <w:bCs/>
          <w:color w:val="000000"/>
          <w:sz w:val="22"/>
          <w:szCs w:val="22"/>
          <w:rtl w:val="0"/>
        </w:rPr>
        <w:t>Thiết kế kiến trúc hệ thống</w:t>
      </w:r>
    </w:p>
    <w:p w14:paraId="0000000C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bCs/>
          <w:rtl w:val="0"/>
        </w:rPr>
        <w:t>Xây dựng lớp trừu tượng GameCharacter</w:t>
      </w:r>
    </w:p>
    <w:p w14:paraId="0000000D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Thuộc tính chung: </w:t>
      </w:r>
      <w:r>
        <w:rPr>
          <w:rFonts w:ascii="Roboto Mono" w:hAnsi="Roboto Mono" w:eastAsia="Roboto Mono" w:cs="Roboto Mono"/>
          <w:color w:val="188038"/>
          <w:rtl w:val="0"/>
        </w:rPr>
        <w:t>name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hp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attackPower</w:t>
      </w:r>
    </w:p>
    <w:p w14:paraId="0000000E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Biến tĩnh </w:t>
      </w:r>
      <w:r>
        <w:rPr>
          <w:rFonts w:ascii="Roboto Mono" w:hAnsi="Roboto Mono" w:eastAsia="Roboto Mono" w:cs="Roboto Mono"/>
          <w:color w:val="188038"/>
          <w:rtl w:val="0"/>
        </w:rPr>
        <w:t>static int count</w:t>
      </w:r>
      <w:r>
        <w:rPr>
          <w:rtl w:val="0"/>
        </w:rPr>
        <w:t xml:space="preserve"> để đếm số nhân vật được tạo</w:t>
      </w:r>
    </w:p>
    <w:p w14:paraId="0000000F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Phương thức:</w:t>
      </w:r>
    </w:p>
    <w:p w14:paraId="00000010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takeDamage(int damage)</w:t>
      </w:r>
    </w:p>
    <w:p w14:paraId="00000011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attack()</w:t>
      </w:r>
      <w:r>
        <w:rPr>
          <w:rtl w:val="0"/>
        </w:rPr>
        <w:t xml:space="preserve"> (abstract)</w:t>
      </w:r>
    </w:p>
    <w:p w14:paraId="00000012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Xây dựng Interface ISkill</w:t>
      </w:r>
    </w:p>
    <w:p w14:paraId="00000013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Khai báo phương thức </w:t>
      </w:r>
      <w:r>
        <w:rPr>
          <w:rFonts w:ascii="Roboto Mono" w:hAnsi="Roboto Mono" w:eastAsia="Roboto Mono" w:cs="Roboto Mono"/>
          <w:color w:val="188038"/>
          <w:rtl w:val="0"/>
        </w:rPr>
        <w:t>useUltimate()</w:t>
      </w:r>
    </w:p>
    <w:p w14:paraId="00000014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Được Warrior và Mage implement</w:t>
      </w:r>
    </w:p>
    <w:p w14:paraId="00000015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Xây dựng lớp Warrior</w:t>
      </w:r>
    </w:p>
    <w:p w14:paraId="00000016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Kế thừa </w:t>
      </w:r>
      <w:r>
        <w:rPr>
          <w:rFonts w:ascii="Roboto Mono" w:hAnsi="Roboto Mono" w:eastAsia="Roboto Mono" w:cs="Roboto Mono"/>
          <w:color w:val="188038"/>
          <w:rtl w:val="0"/>
        </w:rPr>
        <w:t>GameCharacter</w:t>
      </w:r>
    </w:p>
    <w:p w14:paraId="00000017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Implement </w:t>
      </w:r>
      <w:r>
        <w:rPr>
          <w:rFonts w:ascii="Roboto Mono" w:hAnsi="Roboto Mono" w:eastAsia="Roboto Mono" w:cs="Roboto Mono"/>
          <w:color w:val="188038"/>
          <w:rtl w:val="0"/>
        </w:rPr>
        <w:t>ISkill</w:t>
      </w:r>
    </w:p>
    <w:p w14:paraId="00000018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Thuộc tính bổ sung: </w:t>
      </w:r>
      <w:r>
        <w:rPr>
          <w:rFonts w:ascii="Roboto Mono" w:hAnsi="Roboto Mono" w:eastAsia="Roboto Mono" w:cs="Roboto Mono"/>
          <w:color w:val="188038"/>
          <w:rtl w:val="0"/>
        </w:rPr>
        <w:t>armor</w:t>
      </w:r>
    </w:p>
    <w:p w14:paraId="00000019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Override:</w:t>
      </w:r>
    </w:p>
    <w:p w14:paraId="0000001A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attack()</w:t>
      </w:r>
    </w:p>
    <w:p w14:paraId="0000001B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takeDamage()</w:t>
      </w:r>
    </w:p>
    <w:p w14:paraId="0000001C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useUltimate()</w:t>
      </w:r>
      <w:r>
        <w:rPr>
          <w:rtl w:val="0"/>
        </w:rPr>
        <w:t xml:space="preserve"> (Đấm ngàn cân)</w:t>
      </w:r>
    </w:p>
    <w:p w14:paraId="0000001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Xây dựng lớp Mage</w:t>
      </w:r>
    </w:p>
    <w:p w14:paraId="0000001E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Kế thừa </w:t>
      </w:r>
      <w:r>
        <w:rPr>
          <w:rFonts w:ascii="Roboto Mono" w:hAnsi="Roboto Mono" w:eastAsia="Roboto Mono" w:cs="Roboto Mono"/>
          <w:color w:val="188038"/>
          <w:rtl w:val="0"/>
        </w:rPr>
        <w:t>GameCharacter</w:t>
      </w:r>
    </w:p>
    <w:p w14:paraId="0000001F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Implement </w:t>
      </w:r>
      <w:r>
        <w:rPr>
          <w:rFonts w:ascii="Roboto Mono" w:hAnsi="Roboto Mono" w:eastAsia="Roboto Mono" w:cs="Roboto Mono"/>
          <w:color w:val="188038"/>
          <w:rtl w:val="0"/>
        </w:rPr>
        <w:t>ISkill</w:t>
      </w:r>
    </w:p>
    <w:p w14:paraId="00000020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Thuộc tính bổ sung: </w:t>
      </w:r>
      <w:r>
        <w:rPr>
          <w:rFonts w:ascii="Roboto Mono" w:hAnsi="Roboto Mono" w:eastAsia="Roboto Mono" w:cs="Roboto Mono"/>
          <w:color w:val="188038"/>
          <w:rtl w:val="0"/>
        </w:rPr>
        <w:t>mana</w:t>
      </w:r>
    </w:p>
    <w:p w14:paraId="00000021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Override:</w:t>
      </w:r>
    </w:p>
    <w:p w14:paraId="00000022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attack()</w:t>
      </w:r>
      <w:r>
        <w:rPr>
          <w:rtl w:val="0"/>
        </w:rPr>
        <w:t xml:space="preserve"> (phụ thuộc mana)</w:t>
      </w:r>
    </w:p>
    <w:p w14:paraId="00000023">
      <w:pPr>
        <w:numPr>
          <w:ilvl w:val="2"/>
          <w:numId w:val="2"/>
        </w:numPr>
        <w:spacing w:before="0" w:beforeAutospacing="0" w:after="0" w:afterAutospacing="0"/>
        <w:ind w:left="2160" w:hanging="360"/>
      </w:pPr>
      <w:r>
        <w:rPr>
          <w:rFonts w:ascii="Roboto Mono" w:hAnsi="Roboto Mono" w:eastAsia="Roboto Mono" w:cs="Roboto Mono"/>
          <w:color w:val="188038"/>
          <w:rtl w:val="0"/>
        </w:rPr>
        <w:t>useUltimate()</w:t>
      </w:r>
      <w:r>
        <w:rPr>
          <w:rtl w:val="0"/>
        </w:rPr>
        <w:t xml:space="preserve"> (Hỏa cầu)</w:t>
      </w:r>
    </w:p>
    <w:p w14:paraId="00000024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Tạo Goblin bằng Anonymous Class</w:t>
      </w:r>
    </w:p>
    <w:p w14:paraId="00000025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Kế thừa </w:t>
      </w:r>
      <w:r>
        <w:rPr>
          <w:rFonts w:ascii="Roboto Mono" w:hAnsi="Roboto Mono" w:eastAsia="Roboto Mono" w:cs="Roboto Mono"/>
          <w:color w:val="188038"/>
          <w:rtl w:val="0"/>
        </w:rPr>
        <w:t>GameCharacter</w:t>
      </w:r>
    </w:p>
    <w:p w14:paraId="00000026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Khởi tạo trực tiếp trong </w:t>
      </w:r>
      <w:r>
        <w:rPr>
          <w:rFonts w:ascii="Roboto Mono" w:hAnsi="Roboto Mono" w:eastAsia="Roboto Mono" w:cs="Roboto Mono"/>
          <w:color w:val="188038"/>
          <w:rtl w:val="0"/>
        </w:rPr>
        <w:t>main</w:t>
      </w:r>
    </w:p>
    <w:p w14:paraId="00000027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Override </w:t>
      </w:r>
      <w:r>
        <w:rPr>
          <w:rFonts w:ascii="Roboto Mono" w:hAnsi="Roboto Mono" w:eastAsia="Roboto Mono" w:cs="Roboto Mono"/>
          <w:color w:val="188038"/>
          <w:rtl w:val="0"/>
        </w:rPr>
        <w:t>attack()</w:t>
      </w:r>
      <w:r>
        <w:rPr>
          <w:rtl w:val="0"/>
        </w:rPr>
        <w:t xml:space="preserve"> với sát thương cố định 10</w:t>
      </w:r>
    </w:p>
    <w:p w14:paraId="00000028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>In ra: “Goblin cắn trộm...”</w:t>
      </w:r>
    </w:p>
    <w:p w14:paraId="00000029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bCs/>
          <w:rtl w:val="0"/>
        </w:rPr>
        <w:t>Giả lập trận đấu bằng mảng đa hình</w:t>
      </w:r>
    </w:p>
    <w:p w14:paraId="0000002A">
      <w:pPr>
        <w:spacing w:before="240" w:after="240"/>
        <w:ind w:left="720" w:hanging="360"/>
      </w:pPr>
      <w:r>
        <w:rPr>
          <w:rtl w:val="0"/>
        </w:rPr>
        <w:t>GameCharacter[] characters = new GameCharacter[3];</w:t>
      </w:r>
    </w:p>
    <w:p w14:paraId="0000002B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characters[0]: Warrior</w:t>
      </w:r>
    </w:p>
    <w:p w14:paraId="0000002C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characters[1]: Mage</w:t>
      </w:r>
    </w:p>
    <w:p w14:paraId="0000002D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characters[2]: Goblin (Anonymous Class)</w:t>
      </w:r>
    </w:p>
    <w:p w14:paraId="0000002E">
      <w:pPr>
        <w:spacing w:before="240" w:after="240"/>
        <w:rPr>
          <w:rFonts w:ascii="Roboto Mono" w:hAnsi="Roboto Mono" w:eastAsia="Roboto Mono" w:cs="Roboto Mono"/>
          <w:color w:val="188038"/>
        </w:rPr>
      </w:pPr>
      <w:r>
        <w:rPr>
          <w:rtl w:val="0"/>
        </w:rPr>
        <w:t xml:space="preserve">Duyệt mảng bằng vòng lặp </w:t>
      </w:r>
      <w:r>
        <w:rPr>
          <w:rFonts w:ascii="Roboto Mono" w:hAnsi="Roboto Mono" w:eastAsia="Roboto Mono" w:cs="Roboto Mono"/>
          <w:color w:val="188038"/>
          <w:rtl w:val="0"/>
        </w:rPr>
        <w:t>for</w:t>
      </w:r>
    </w:p>
    <w:p w14:paraId="0000002F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 xml:space="preserve">Kiểm tra phần tử khác </w:t>
      </w:r>
      <w:r>
        <w:rPr>
          <w:rFonts w:ascii="Roboto Mono" w:hAnsi="Roboto Mono" w:eastAsia="Roboto Mono" w:cs="Roboto Mono"/>
          <w:color w:val="188038"/>
          <w:rtl w:val="0"/>
        </w:rPr>
        <w:t>null</w:t>
      </w:r>
    </w:p>
    <w:p w14:paraId="00000030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Cho các nhân vật tấn công lẫn nhau</w:t>
      </w:r>
    </w:p>
    <w:p w14:paraId="00000031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Hiển thị trạng thái cuối cùng (HP, Mana, Armor)</w:t>
      </w:r>
    </w:p>
    <w:p w14:paraId="00000032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4" w:name="_ah4buweyv3a" w:colFirst="0" w:colLast="0"/>
      <w:bookmarkEnd w:id="4"/>
      <w:r>
        <w:rPr>
          <w:b/>
          <w:bCs/>
          <w:sz w:val="22"/>
          <w:szCs w:val="22"/>
          <w:rtl w:val="0"/>
        </w:rPr>
        <w:t>2. Liệt kê các câu hỏi từ nhóm khác và câu hỏi phản biện</w:t>
      </w:r>
    </w:p>
    <w:p w14:paraId="00000033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Vì sao phải dùng Abstract Class thay vì class thông thường?</w:t>
      </w:r>
    </w:p>
    <w:p w14:paraId="00000034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Lợi ích của đa hình trong mảng GameCharacter[] là gì?</w:t>
      </w:r>
    </w:p>
    <w:p w14:paraId="00000035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Vì sao Goblin được tạo bằng Anonymous Class thay vì tạo file riêng?</w:t>
      </w:r>
    </w:p>
    <w:p w14:paraId="00000036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Biến static count có vai trò gì trong hệ thống?</w:t>
      </w:r>
    </w:p>
    <w:p w14:paraId="00000037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Nếu thêm nhân vật Archer thì có cần sửa vòng lặp simulation không?</w:t>
      </w:r>
    </w:p>
    <w:p w14:paraId="00000038">
      <w:pPr>
        <w:pStyle w:val="2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5" w:name="_dmk38nawurv8" w:colFirst="0" w:colLast="0"/>
      <w:bookmarkEnd w:id="5"/>
      <w:r>
        <w:rPr>
          <w:b/>
          <w:bCs/>
          <w:sz w:val="22"/>
          <w:szCs w:val="22"/>
          <w:rtl w:val="0"/>
        </w:rPr>
        <w:t>II. CÔNG VIỆC CÁC EM ĐÃ LÀM</w:t>
      </w:r>
    </w:p>
    <w:p w14:paraId="00000039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6" w:name="_c1v4md6ty9pa" w:colFirst="0" w:colLast="0"/>
      <w:bookmarkEnd w:id="6"/>
      <w:r>
        <w:rPr>
          <w:b/>
          <w:bCs/>
          <w:sz w:val="22"/>
          <w:szCs w:val="22"/>
          <w:rtl w:val="0"/>
        </w:rPr>
        <w:t>1. Công việc cá nhân</w:t>
      </w:r>
    </w:p>
    <w:p w14:paraId="0000003A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Đọc và phân tích kỹ tài liệu SRS – Arena of Heroes</w:t>
      </w:r>
    </w:p>
    <w:p w14:paraId="0000003B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Thiết kế lớp GameCharacter theo hướng trừu tượng</w:t>
      </w:r>
    </w:p>
    <w:p w14:paraId="0000003C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Cài đặt Warrior và Mage theo đúng đặc tả FR-02, FR-03</w:t>
      </w:r>
    </w:p>
    <w:p w14:paraId="0000003D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Cài đặt Anonymous Class Goblin theo FR-04</w:t>
      </w:r>
    </w:p>
    <w:p w14:paraId="0000003E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Xây dựng vòng lặp mô phỏng trận đấu</w:t>
      </w:r>
    </w:p>
    <w:p w14:paraId="0000003F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Cài đặt logic tính sát thương, trừ giáp, trừ mana</w:t>
      </w:r>
    </w:p>
    <w:p w14:paraId="00000040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Hiển thị tổng số nhân vật thông qua GameCharacter.count</w:t>
      </w:r>
    </w:p>
    <w:p w14:paraId="00000041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Comment code rõ ràng theo chuẩn Java</w:t>
      </w:r>
    </w:p>
    <w:p w14:paraId="00000042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7" w:name="_i6ww77ugw29j" w:colFirst="0" w:colLast="0"/>
      <w:bookmarkEnd w:id="7"/>
      <w:r>
        <w:rPr>
          <w:b/>
          <w:bCs/>
          <w:sz w:val="22"/>
          <w:szCs w:val="22"/>
          <w:rtl w:val="0"/>
        </w:rPr>
        <w:t>2. Công việc nhóm</w:t>
      </w:r>
    </w:p>
    <w:p w14:paraId="00000043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Thảo luận cách thiết kế kiến trúc kế thừa</w:t>
      </w:r>
    </w:p>
    <w:p w14:paraId="00000044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Góp ý về cách tổ chức đa hình trong mảng nhân vật</w:t>
      </w:r>
    </w:p>
    <w:p w14:paraId="00000045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Kiểm tra logic chiêu cuối và điều kiện sử dụng mana</w:t>
      </w:r>
    </w:p>
    <w:p w14:paraId="00000046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Debug lỗi khi HP &lt;= 0</w:t>
      </w:r>
    </w:p>
    <w:p w14:paraId="00000047">
      <w:pPr>
        <w:pStyle w:val="2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8" w:name="_rwnolskuk0v" w:colFirst="0" w:colLast="0"/>
      <w:bookmarkEnd w:id="8"/>
      <w:r>
        <w:rPr>
          <w:b/>
          <w:bCs/>
          <w:sz w:val="22"/>
          <w:szCs w:val="22"/>
          <w:rtl w:val="0"/>
        </w:rPr>
        <w:t>III. KẾT QUẢ CÁC EM ĐẠT ĐƯỢC</w:t>
      </w:r>
    </w:p>
    <w:p w14:paraId="00000048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9" w:name="_vxl8zhhi6ew" w:colFirst="0" w:colLast="0"/>
      <w:bookmarkEnd w:id="9"/>
      <w:r>
        <w:rPr>
          <w:b/>
          <w:bCs/>
          <w:sz w:val="22"/>
          <w:szCs w:val="22"/>
          <w:rtl w:val="0"/>
        </w:rPr>
        <w:t>1. Hiểu sâu về OOP trong Java</w:t>
      </w:r>
    </w:p>
    <w:p w14:paraId="00000049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Nắm rõ vai trò của Abstract Class</w:t>
      </w:r>
    </w:p>
    <w:p w14:paraId="0000004A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Hiểu cách implement Interface</w:t>
      </w:r>
    </w:p>
    <w:p w14:paraId="0000004B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rtl w:val="0"/>
        </w:rPr>
        <w:t>Vận dụng đa hình khi dùng mảng GameCharacter[]</w:t>
      </w:r>
    </w:p>
    <w:p w14:paraId="0000004C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Biết cách override phương thức đúng cách</w:t>
      </w:r>
    </w:p>
    <w:p w14:paraId="0000004D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0" w:name="_sp64tw8zrr8u" w:colFirst="0" w:colLast="0"/>
      <w:bookmarkEnd w:id="10"/>
      <w:r>
        <w:rPr>
          <w:b/>
          <w:bCs/>
          <w:sz w:val="22"/>
          <w:szCs w:val="22"/>
          <w:rtl w:val="0"/>
        </w:rPr>
        <w:t>2. Áp dụng đa hình vào bài toán thực tế</w:t>
      </w:r>
    </w:p>
    <w:p w14:paraId="0000004E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>Tạo mảng chứa nhiều loại nhân vật khác nhau</w:t>
      </w:r>
    </w:p>
    <w:p w14:paraId="0000004F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Gọi cùng một phương thức attack() nhưng hành vi khác nhau</w:t>
      </w:r>
    </w:p>
    <w:p w14:paraId="00000050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Thể hiện đúng bản chất Polymorphism</w:t>
      </w:r>
    </w:p>
    <w:p w14:paraId="00000051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1" w:name="_6kpzlg6qrfe2" w:colFirst="0" w:colLast="0"/>
      <w:bookmarkEnd w:id="11"/>
      <w:r>
        <w:rPr>
          <w:b/>
          <w:bCs/>
          <w:sz w:val="22"/>
          <w:szCs w:val="22"/>
          <w:rtl w:val="0"/>
        </w:rPr>
        <w:t>3. Sử dụng Anonymous Class đúng mục đích</w:t>
      </w:r>
    </w:p>
    <w:p w14:paraId="00000052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>Tạo Goblin mà không cần file riêng</w:t>
      </w:r>
    </w:p>
    <w:p w14:paraId="00000053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Override phương thức attack() tại thời điểm chạy</w:t>
      </w:r>
    </w:p>
    <w:p w14:paraId="00000054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Hiểu được đặc điểm của Anonymous Class</w:t>
      </w:r>
    </w:p>
    <w:p w14:paraId="00000055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2" w:name="_8g47eyp4zeb5" w:colFirst="0" w:colLast="0"/>
      <w:bookmarkEnd w:id="12"/>
      <w:r>
        <w:rPr>
          <w:b/>
          <w:bCs/>
          <w:sz w:val="22"/>
          <w:szCs w:val="22"/>
          <w:rtl w:val="0"/>
        </w:rPr>
        <w:t>4. Hoàn thành đầy đủ yêu cầu SRS</w:t>
      </w:r>
    </w:p>
    <w:p w14:paraId="00000056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>Đáp ứng FR-01 đến FR-05</w:t>
      </w:r>
    </w:p>
    <w:p w14:paraId="00000057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Chương trình chạy ổn định</w:t>
      </w:r>
    </w:p>
    <w:p w14:paraId="00000058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Hiển thị đầy đủ trạng thái cuối trận</w:t>
      </w:r>
    </w:p>
    <w:p w14:paraId="00000059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>Đếm đúng số lượng nhân vật được tạo</w:t>
      </w:r>
    </w:p>
    <w:p w14:paraId="0000005A">
      <w:pPr>
        <w:spacing w:before="240" w:after="240"/>
      </w:pPr>
      <w:r>
        <w:rPr>
          <w:rtl w:val="0"/>
        </w:rPr>
        <w:t>Link mini-project: (chưa public)</w:t>
      </w:r>
    </w:p>
    <w:p w14:paraId="0000005B">
      <w:pPr>
        <w:pStyle w:val="2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13" w:name="_c3n686rcm9de" w:colFirst="0" w:colLast="0"/>
      <w:bookmarkEnd w:id="13"/>
      <w:r>
        <w:rPr>
          <w:b/>
          <w:bCs/>
          <w:sz w:val="22"/>
          <w:szCs w:val="22"/>
          <w:rtl w:val="0"/>
        </w:rPr>
        <w:t>IV. KHÓ KHĂN VÀ VẤN ĐỀ CÁC EM GẶP PHẢI</w:t>
      </w:r>
    </w:p>
    <w:p w14:paraId="0000005C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4" w:name="_dbggbruvcinw" w:colFirst="0" w:colLast="0"/>
      <w:bookmarkEnd w:id="14"/>
      <w:r>
        <w:rPr>
          <w:b/>
          <w:bCs/>
          <w:sz w:val="22"/>
          <w:szCs w:val="22"/>
          <w:rtl w:val="0"/>
        </w:rPr>
        <w:t>1. Khó khăn gặp phải</w:t>
      </w:r>
    </w:p>
    <w:p w14:paraId="0000005D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>Thiết kế mối quan hệ kế thừa đúng chuẩn</w:t>
      </w:r>
    </w:p>
    <w:p w14:paraId="0000005E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Xử lý logic trừ giáp của Warrior</w:t>
      </w:r>
    </w:p>
    <w:p w14:paraId="0000005F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Kiểm tra điều kiện mana của Mage</w:t>
      </w:r>
    </w:p>
    <w:p w14:paraId="00000060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>Hiểu cách hoạt động của Anonymous Class</w:t>
      </w:r>
    </w:p>
    <w:p w14:paraId="00000061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5" w:name="_tgip4gm43iew" w:colFirst="0" w:colLast="0"/>
      <w:bookmarkEnd w:id="15"/>
      <w:r>
        <w:rPr>
          <w:b/>
          <w:bCs/>
          <w:sz w:val="22"/>
          <w:szCs w:val="22"/>
          <w:rtl w:val="0"/>
        </w:rPr>
        <w:t>2. Lỗi thường gặp</w:t>
      </w:r>
    </w:p>
    <w:p w14:paraId="00000062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>Quên gọi super() trong constructor</w:t>
      </w:r>
    </w:p>
    <w:p w14:paraId="00000063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>Không override đúng phương thức abstract</w:t>
      </w:r>
    </w:p>
    <w:p w14:paraId="00000064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>Lỗi logic khi HP nhỏ hơn 0</w:t>
      </w:r>
    </w:p>
    <w:p w14:paraId="00000065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>Quên tăng biến static count</w:t>
      </w:r>
    </w:p>
    <w:p w14:paraId="00000066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6" w:name="_prmuli2vf0jy" w:colFirst="0" w:colLast="0"/>
      <w:bookmarkEnd w:id="16"/>
      <w:r>
        <w:rPr>
          <w:b/>
          <w:bCs/>
          <w:sz w:val="22"/>
          <w:szCs w:val="22"/>
          <w:rtl w:val="0"/>
        </w:rPr>
        <w:t>3. Cách khắc phục</w:t>
      </w:r>
    </w:p>
    <w:p w14:paraId="00000067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>Đọc kỹ đặc tả FR trước khi code</w:t>
      </w:r>
    </w:p>
    <w:p w14:paraId="00000068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Test từng lớp riêng lẻ</w:t>
      </w:r>
    </w:p>
    <w:p w14:paraId="00000069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In log kiểm tra giá trị HP và mana</w:t>
      </w:r>
    </w:p>
    <w:p w14:paraId="0000006A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>Debug từng bước trong simulation loop</w:t>
      </w:r>
    </w:p>
    <w:p w14:paraId="0000006B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7" w:name="_5z413b1wksrx" w:colFirst="0" w:colLast="0"/>
      <w:bookmarkEnd w:id="17"/>
      <w:r>
        <w:rPr>
          <w:b/>
          <w:bCs/>
          <w:sz w:val="22"/>
          <w:szCs w:val="22"/>
          <w:rtl w:val="0"/>
        </w:rPr>
        <w:t>4. Khó khăn khi trả lời phản biện</w:t>
      </w:r>
    </w:p>
    <w:p w14:paraId="0000006C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>Ban đầu chưa giải thích rõ vai trò của đa hình</w:t>
      </w:r>
    </w:p>
    <w:p w14:paraId="0000006D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>Nhầm lẫn giữa Interface và Abstract Class</w:t>
      </w:r>
    </w:p>
    <w:p w14:paraId="0000006E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>Sau khi thảo luận, hiểu sâu hơn về thiết kế mở rộng hệ thống</w:t>
      </w:r>
    </w:p>
    <w:p w14:paraId="0000006F">
      <w:pPr>
        <w:pStyle w:val="2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18" w:name="_993dfo168p5u" w:colFirst="0" w:colLast="0"/>
      <w:bookmarkEnd w:id="18"/>
      <w:r>
        <w:rPr>
          <w:b/>
          <w:bCs/>
          <w:sz w:val="22"/>
          <w:szCs w:val="22"/>
          <w:rtl w:val="0"/>
        </w:rPr>
        <w:t>V. KINH NGHIỆM RÚT RA</w:t>
      </w:r>
    </w:p>
    <w:p w14:paraId="00000070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9" w:name="_x2ed30a7sw24" w:colFirst="0" w:colLast="0"/>
      <w:bookmarkEnd w:id="19"/>
      <w:r>
        <w:rPr>
          <w:b/>
          <w:bCs/>
          <w:sz w:val="22"/>
          <w:szCs w:val="22"/>
          <w:rtl w:val="0"/>
        </w:rPr>
        <w:t>1. Kinh nghiệm từ buổi thực hành</w:t>
      </w:r>
    </w:p>
    <w:p w14:paraId="00000071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tl w:val="0"/>
        </w:rPr>
        <w:t>Thiết kế sơ đồ lớp trước khi code</w:t>
      </w:r>
    </w:p>
    <w:p w14:paraId="00000072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Phải hiểu rõ mối quan hệ kế thừa</w:t>
      </w:r>
    </w:p>
    <w:p w14:paraId="00000073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Đa hình giúp chương trình linh hoạt hơn</w:t>
      </w:r>
    </w:p>
    <w:p w14:paraId="00000074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tl w:val="0"/>
        </w:rPr>
        <w:t>Anonymous Class phù hợp với đối tượng tạm thời</w:t>
      </w:r>
    </w:p>
    <w:p w14:paraId="00000075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20" w:name="_4dchzzjxjbr9" w:colFirst="0" w:colLast="0"/>
      <w:bookmarkEnd w:id="20"/>
      <w:r>
        <w:rPr>
          <w:b/>
          <w:bCs/>
          <w:sz w:val="22"/>
          <w:szCs w:val="22"/>
          <w:rtl w:val="0"/>
        </w:rPr>
        <w:t>2. Lưu ý cho các buổi sau</w:t>
      </w:r>
    </w:p>
    <w:p w14:paraId="00000076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tl w:val="0"/>
        </w:rPr>
        <w:t>Luôn tách logic theo từng lớp</w:t>
      </w:r>
    </w:p>
    <w:p w14:paraId="00000077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Không viết toàn bộ logic trong main</w:t>
      </w:r>
    </w:p>
    <w:p w14:paraId="00000078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Tuân thủ chuẩn đặt tên Java</w:t>
      </w:r>
    </w:p>
    <w:p w14:paraId="00000079">
      <w:pPr>
        <w:numPr>
          <w:ilvl w:val="0"/>
          <w:numId w:val="17"/>
        </w:numPr>
        <w:spacing w:before="0" w:beforeAutospacing="0" w:after="240"/>
        <w:ind w:left="720" w:hanging="360"/>
      </w:pPr>
      <w:r>
        <w:rPr>
          <w:rtl w:val="0"/>
        </w:rPr>
        <w:t>Luôn nghĩ đến khả năng mở rộng hệ thống</w:t>
      </w:r>
    </w:p>
    <w:p w14:paraId="0000007A">
      <w:pPr>
        <w:pStyle w:val="2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21" w:name="_ud7ze9x1t7f8" w:colFirst="0" w:colLast="0"/>
      <w:bookmarkEnd w:id="21"/>
      <w:r>
        <w:rPr>
          <w:b/>
          <w:bCs/>
          <w:sz w:val="22"/>
          <w:szCs w:val="22"/>
          <w:rtl w:val="0"/>
        </w:rPr>
        <w:t>VI. ĐỀ XUẤT / KIẾN NGHỊ</w:t>
      </w:r>
    </w:p>
    <w:p w14:paraId="0000007B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rtl w:val="0"/>
        </w:rPr>
        <w:t>Có thêm bài tập mở rộng thêm nhân vật Archer hoặc Healer</w:t>
      </w:r>
    </w:p>
    <w:p w14:paraId="0000007C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>Mô phỏng trận đấu nhiều vòng thay vì một lượt</w:t>
      </w:r>
    </w:p>
    <w:p w14:paraId="0000007D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>Thêm hệ thống random sát thương để sinh động hơn</w:t>
      </w:r>
    </w:p>
    <w:p w14:paraId="0000007E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rtl w:val="0"/>
        </w:rPr>
        <w:t>Hướng dẫn thêm về thiết kế UML trước khi code</w:t>
      </w:r>
    </w:p>
    <w:p w14:paraId="0000007F">
      <w:pPr>
        <w:pStyle w:val="2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22" w:name="_dj9cewvyumgj" w:colFirst="0" w:colLast="0"/>
      <w:bookmarkEnd w:id="22"/>
      <w:r>
        <w:rPr>
          <w:b/>
          <w:bCs/>
          <w:sz w:val="22"/>
          <w:szCs w:val="22"/>
          <w:rtl w:val="0"/>
        </w:rPr>
        <w:t>VII. KẾT LUẬN</w:t>
      </w:r>
    </w:p>
    <w:p w14:paraId="00000080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23" w:name="_z2g1i5myxj2d" w:colFirst="0" w:colLast="0"/>
      <w:bookmarkEnd w:id="23"/>
      <w:r>
        <w:rPr>
          <w:b/>
          <w:bCs/>
          <w:sz w:val="22"/>
          <w:szCs w:val="22"/>
          <w:rtl w:val="0"/>
        </w:rPr>
        <w:t>1. Tự đánh giá khả năng hiểu bài</w:t>
      </w:r>
    </w:p>
    <w:p w14:paraId="00000081">
      <w:pPr>
        <w:spacing w:before="240" w:after="240"/>
      </w:pPr>
      <w:r>
        <w:rPr>
          <w:rtl w:val="0"/>
        </w:rPr>
        <w:t>Em hiểu rõ cách áp dụng OOP trong Java thông qua:</w:t>
      </w:r>
    </w:p>
    <w:p w14:paraId="00000082">
      <w:pPr>
        <w:numPr>
          <w:ilvl w:val="0"/>
          <w:numId w:val="19"/>
        </w:numPr>
        <w:spacing w:before="240" w:after="0" w:afterAutospacing="0"/>
        <w:ind w:left="720" w:hanging="360"/>
      </w:pPr>
      <w:r>
        <w:rPr>
          <w:rtl w:val="0"/>
        </w:rPr>
        <w:t>Kế thừa</w:t>
      </w:r>
    </w:p>
    <w:p w14:paraId="00000083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>Đa hình</w:t>
      </w:r>
    </w:p>
    <w:p w14:paraId="00000084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>Interface</w:t>
      </w:r>
    </w:p>
    <w:p w14:paraId="00000085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rtl w:val="0"/>
        </w:rPr>
        <w:t>Abstract Class</w:t>
      </w:r>
    </w:p>
    <w:p w14:paraId="00000086">
      <w:pPr>
        <w:numPr>
          <w:ilvl w:val="0"/>
          <w:numId w:val="19"/>
        </w:numPr>
        <w:spacing w:before="0" w:beforeAutospacing="0" w:after="240"/>
        <w:ind w:left="720" w:hanging="360"/>
      </w:pPr>
      <w:r>
        <w:rPr>
          <w:rtl w:val="0"/>
        </w:rPr>
        <w:t>Anonymous Class</w:t>
      </w:r>
    </w:p>
    <w:p w14:paraId="00000087">
      <w:pPr>
        <w:spacing w:before="240" w:after="240"/>
      </w:pPr>
      <w:r>
        <w:rPr>
          <w:rtl w:val="0"/>
        </w:rPr>
        <w:t>Có thể tự xây dựng một hệ thống mô phỏng chiến đấu đơn giản bằng Java Console.</w:t>
      </w:r>
    </w:p>
    <w:p w14:paraId="00000088">
      <w:pPr>
        <w:pStyle w:val="3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24" w:name="_ujm14iq6hcl5" w:colFirst="0" w:colLast="0"/>
      <w:bookmarkEnd w:id="24"/>
      <w:r>
        <w:rPr>
          <w:b/>
          <w:bCs/>
          <w:sz w:val="22"/>
          <w:szCs w:val="22"/>
          <w:rtl w:val="0"/>
        </w:rPr>
        <w:t>2. Giúp ích cho việc học lập trình</w:t>
      </w:r>
    </w:p>
    <w:p w14:paraId="00000089">
      <w:pPr>
        <w:spacing w:before="240" w:after="240"/>
      </w:pPr>
      <w:r>
        <w:rPr>
          <w:rtl w:val="0"/>
        </w:rPr>
        <w:t>Bài thực hành giúp em:</w:t>
      </w:r>
    </w:p>
    <w:p w14:paraId="0000008A">
      <w:pPr>
        <w:numPr>
          <w:ilvl w:val="0"/>
          <w:numId w:val="20"/>
        </w:numPr>
        <w:spacing w:before="240" w:after="0" w:afterAutospacing="0"/>
        <w:ind w:left="720" w:hanging="360"/>
      </w:pPr>
      <w:r>
        <w:rPr>
          <w:rtl w:val="0"/>
        </w:rPr>
        <w:t>Củng cố nền tảng OOP vững chắc</w:t>
      </w:r>
    </w:p>
    <w:p w14:paraId="0000008B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Hiểu cách thiết kế hệ thống có tính mở rộng</w:t>
      </w:r>
    </w:p>
    <w:p w14:paraId="0000008C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rtl w:val="0"/>
        </w:rPr>
        <w:t>Rèn luyện tư duy phân tích theo tài liệu SRS</w:t>
      </w:r>
    </w:p>
    <w:p w14:paraId="0000008D">
      <w:pPr>
        <w:numPr>
          <w:ilvl w:val="0"/>
          <w:numId w:val="20"/>
        </w:numPr>
        <w:spacing w:before="0" w:beforeAutospacing="0" w:after="240"/>
        <w:ind w:left="720" w:hanging="360"/>
      </w:pPr>
      <w:r>
        <w:rPr>
          <w:rtl w:val="0"/>
        </w:rPr>
        <w:t>Chuẩn bị tốt cho các mini-project nâng cao sau này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CEF0C97-4A3E-43D9-B800-E3AAA56D4222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711F82B-6E32-47EE-BBE1-0F954AF3563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64A791E-4208-40BF-A4E7-AE7A75F9CBB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37B986B-9C7B-464C-81A2-2BAFBB388B66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 Mono">
    <w:altName w:val="Robot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  <w:embedRegular r:id="rId5" w:fontKey="{57F045F6-4C03-4CA8-B01C-7B8EE0FA94A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9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BAC77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Office_12.2.0.22222_F1E327BC-269C-435d-A152-05C5408002CA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2026-02-24T11:49:38Z</dcterms:created>
  <dc:creator>loc</dc:creator>
  <cp:lastModifiedBy>Lộc Dương</cp:lastModifiedBy>
  <dcterms:modified xsi:type="dcterms:W3CDTF">2026-02-24T11:50:28Z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B9397E1C9B5142ADBBB845CE78DC1C5A_12</vt:lpwstr>
  </property>
</Properties>
</file>